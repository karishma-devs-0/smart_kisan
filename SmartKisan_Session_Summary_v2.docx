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6661B">
      <w:pPr>
        <w:pStyle w:val="36"/>
        <w:jc w:val="center"/>
      </w:pPr>
      <w:r>
        <w:rPr>
          <w:b/>
          <w:color w:val="1B5E20"/>
        </w:rPr>
        <w:t>SmartKisan Session Summary</w:t>
      </w:r>
    </w:p>
    <w:p w14:paraId="47887CCE"/>
    <w:p w14:paraId="131C305C">
      <w:pPr>
        <w:pStyle w:val="2"/>
      </w:pPr>
      <w:r>
        <w:rPr>
          <w:rFonts w:ascii="Arial" w:hAnsi="Arial"/>
          <w:color w:val="2E7D32"/>
        </w:rPr>
        <w:t>1. DB Schema Updates</w:t>
      </w:r>
    </w:p>
    <w:p w14:paraId="585A31D6">
      <w:r>
        <w:t>Moved away from Firebase to a standard relational schema:</w:t>
      </w:r>
    </w:p>
    <w:p w14:paraId="5561FF5A">
      <w:pPr>
        <w:pStyle w:val="23"/>
      </w:pPr>
      <w:r>
        <w:rPr>
          <w:b/>
        </w:rPr>
        <w:t xml:space="preserve">PolyCab Pattern: </w:t>
      </w:r>
      <w:r>
        <w:t>Switched to Postgres using auto-increment integer IDs and added deleted_at for soft deletes.</w:t>
      </w:r>
    </w:p>
    <w:p w14:paraId="02E56F1B">
      <w:pPr>
        <w:pStyle w:val="23"/>
      </w:pPr>
      <w:r>
        <w:rPr>
          <w:b/>
        </w:rPr>
        <w:t xml:space="preserve">Auth: </w:t>
      </w:r>
      <w:r>
        <w:t>Added tables for users, otps, and refresh_tokens to handle logins ourselves.</w:t>
      </w:r>
    </w:p>
    <w:p w14:paraId="372B3028">
      <w:pPr>
        <w:pStyle w:val="23"/>
      </w:pPr>
      <w:r>
        <w:rPr>
          <w:b/>
        </w:rPr>
        <w:t xml:space="preserve">Enums &amp; Data Types: </w:t>
      </w:r>
      <w:r>
        <w:t>Added proper enums for roles, statuses, and device types to keep data clean.</w:t>
      </w:r>
    </w:p>
    <w:p w14:paraId="3FC4C3B3">
      <w:pPr>
        <w:pStyle w:val="23"/>
      </w:pPr>
      <w:r>
        <w:rPr>
          <w:b/>
        </w:rPr>
        <w:t xml:space="preserve">Missing Tables: </w:t>
      </w:r>
      <w:r>
        <w:t>Added the missing tables for settings, onboarding_profile, uploads, etc.</w:t>
      </w:r>
    </w:p>
    <w:p w14:paraId="7AD24D8A">
      <w:pPr>
        <w:pStyle w:val="2"/>
      </w:pPr>
      <w:r>
        <w:rPr>
          <w:rFonts w:ascii="Arial" w:hAnsi="Arial"/>
          <w:color w:val="2E7D32"/>
        </w:rPr>
        <w:t>2. Backend Merge (Rohit's Code)</w:t>
      </w:r>
    </w:p>
    <w:p w14:paraId="6F64BBCE">
      <w:r>
        <w:t>Pulled in Rohit's Express backend code to replace Firebase.</w:t>
      </w:r>
    </w:p>
    <w:p w14:paraId="3115FB9B">
      <w:pPr>
        <w:pStyle w:val="23"/>
      </w:pPr>
      <w:r>
        <w:rPr>
          <w:b/>
        </w:rPr>
        <w:t xml:space="preserve">Database Connection: </w:t>
      </w:r>
      <w:r>
        <w:t>Added schema.sql and the db connection pool.</w:t>
      </w:r>
    </w:p>
    <w:p w14:paraId="7FB45C8B">
      <w:pPr>
        <w:pStyle w:val="23"/>
      </w:pPr>
      <w:r>
        <w:rPr>
          <w:b/>
        </w:rPr>
        <w:t xml:space="preserve">API Endpoints: </w:t>
      </w:r>
      <w:r>
        <w:t>Merged the routes for auth, pumps, and pump groups.</w:t>
      </w:r>
    </w:p>
    <w:p w14:paraId="01728C5C">
      <w:pPr>
        <w:pStyle w:val="23"/>
      </w:pPr>
      <w:r>
        <w:rPr>
          <w:b/>
        </w:rPr>
        <w:t xml:space="preserve">Packages: </w:t>
      </w:r>
      <w:r>
        <w:t>Installed needed packages like bcrypt, jsonwebtoken, pg, etc.</w:t>
      </w:r>
    </w:p>
    <w:p w14:paraId="5C44D69F">
      <w:pPr>
        <w:pStyle w:val="23"/>
      </w:pPr>
      <w:r>
        <w:rPr>
          <w:b/>
        </w:rPr>
        <w:t xml:space="preserve">Env Vars: </w:t>
      </w:r>
      <w:r>
        <w:t>Merged the .env files for Postgres and MQTT settings.</w:t>
      </w:r>
    </w:p>
    <w:p w14:paraId="4CBD6921">
      <w:pPr>
        <w:pStyle w:val="2"/>
      </w:pPr>
      <w:r>
        <w:rPr>
          <w:rFonts w:ascii="Arial" w:hAnsi="Arial"/>
          <w:color w:val="2E7D32"/>
        </w:rPr>
        <w:t>3. Removing Firebase</w:t>
      </w:r>
    </w:p>
    <w:p w14:paraId="083BAF35">
      <w:r>
        <w:t>Stripped Firebase completely out of the app.</w:t>
      </w:r>
    </w:p>
    <w:p w14:paraId="45FAB4DA">
      <w:pPr>
        <w:pStyle w:val="2"/>
      </w:pPr>
      <w:r>
        <w:rPr>
          <w:rFonts w:ascii="Arial" w:hAnsi="Arial"/>
          <w:color w:val="2E7D32"/>
        </w:rPr>
        <w:t>4. UI Updates &amp; Navigation</w:t>
      </w:r>
    </w:p>
    <w:p w14:paraId="4124D7ED">
      <w:r>
        <w:t>Blocked off screens that still need real backend data.</w:t>
      </w:r>
    </w:p>
    <w:p w14:paraId="49C5BF0E">
      <w:pPr>
        <w:pStyle w:val="23"/>
      </w:pPr>
      <w:r>
        <w:rPr>
          <w:b/>
        </w:rPr>
        <w:t xml:space="preserve">Coming Soon Screen: </w:t>
      </w:r>
      <w:r>
        <w:t>Built a branded ComingSoonScreen.js to show for unfinished features.</w:t>
      </w:r>
    </w:p>
    <w:p w14:paraId="21877A08">
      <w:pPr>
        <w:pStyle w:val="23"/>
      </w:pPr>
      <w:r>
        <w:rPr>
          <w:b/>
        </w:rPr>
        <w:t xml:space="preserve">Redirects: </w:t>
      </w:r>
      <w:r>
        <w:t>Updated HomeStack and SettingsStack to route 21 incomplete screens to the Coming Soon page.</w:t>
      </w:r>
    </w:p>
    <w:p w14:paraId="2BA83DCE">
      <w:pPr>
        <w:pStyle w:val="23"/>
      </w:pPr>
      <w:r>
        <w:rPr>
          <w:b/>
        </w:rPr>
        <w:t xml:space="preserve">Working Features: </w:t>
      </w:r>
      <w:r>
        <w:t>Left the AI tools, core settings, and device management active.</w:t>
      </w:r>
    </w:p>
    <w:p w14:paraId="21C1E74F">
      <w:pPr>
        <w:pStyle w:val="2"/>
        <w:rPr>
          <w:rFonts w:hint="default"/>
          <w:lang w:val="en-IN"/>
        </w:rPr>
      </w:pPr>
      <w:r>
        <w:rPr>
          <w:rFonts w:ascii="Arial" w:hAnsi="Arial"/>
          <w:color w:val="2E7D32"/>
        </w:rPr>
        <w:t>5. Ge</w:t>
      </w:r>
      <w:r>
        <w:rPr>
          <w:rFonts w:hint="default" w:ascii="Arial" w:hAnsi="Arial"/>
          <w:color w:val="2E7D32"/>
          <w:lang w:val="en-IN"/>
        </w:rPr>
        <w:t>nerating the latest apk and aab</w:t>
      </w:r>
    </w:p>
    <w:p w14:paraId="7484E6B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Started testing through apk will update the team as soon as possible 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5B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1632</Characters>
  <Lines>0</Lines>
  <Paragraphs>0</Paragraphs>
  <TotalTime>3</TotalTime>
  <ScaleCrop>false</ScaleCrop>
  <LinksUpToDate>false</LinksUpToDate>
  <CharactersWithSpaces>1888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Karishma Bhatia</cp:lastModifiedBy>
  <dcterms:modified xsi:type="dcterms:W3CDTF">2026-05-16T04:11:22Z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eyJoZGlkIjoiZGY4NDg2MGIxNDI5N2E1NmExZmU5ZDhjZDIzYjE5OWYiLCJ1c2VySWQiOiI1Njc1Mzg5ODM5NTIifQ==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7294D0BB634945FD9A6F84658F0746A7_12</vt:lpwstr>
  </property>
</Properties>
</file>